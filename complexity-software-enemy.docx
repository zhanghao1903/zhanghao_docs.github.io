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D9E2F3" w:sz="8" w:space="6"/>
        </w:pBdr>
        <w:spacing w:before="0" w:after="80"/>
        <w:jc w:val="left"/>
      </w:pPr>
      <w:bookmarkStart w:id="0" w:name="_GoBack"/>
      <w:bookmarkEnd w:id="0"/>
      <w:r>
        <w:rPr>
          <w:rFonts w:ascii="微软雅黑" w:hAnsi="微软雅黑" w:eastAsia="微软雅黑"/>
          <w:b/>
          <w:color w:val="0B2545"/>
          <w:sz w:val="48"/>
        </w:rPr>
        <w:t>复杂度，软件的死敌</w:t>
      </w:r>
    </w:p>
    <w:p>
      <w:pPr>
        <w:spacing w:after="280"/>
      </w:pPr>
      <w:r>
        <w:rPr>
          <w:rFonts w:ascii="微软雅黑" w:hAnsi="微软雅黑" w:eastAsia="微软雅黑"/>
          <w:color w:val="595959"/>
          <w:sz w:val="22"/>
        </w:rPr>
        <w:t>一篇关于工程克制、系统可靠性与用户价值的技术观点文章</w:t>
      </w:r>
    </w:p>
    <w:p>
      <w:pPr>
        <w:spacing w:after="360"/>
      </w:pPr>
      <w:r>
        <w:rPr>
          <w:rFonts w:ascii="微软雅黑" w:hAnsi="微软雅黑" w:eastAsia="微软雅黑"/>
          <w:color w:val="7F7F7F"/>
          <w:sz w:val="19"/>
        </w:rPr>
        <w:t>适用场景：公众号 / 网站专栏 / 团队内部分享</w:t>
      </w:r>
    </w:p>
    <w:p>
      <w:pPr>
        <w:spacing w:before="120" w:after="200" w:line="278" w:lineRule="auto"/>
        <w:ind w:left="360" w:right="216"/>
      </w:pPr>
      <w:r>
        <w:rPr>
          <w:rFonts w:ascii="微软雅黑" w:hAnsi="微软雅黑" w:eastAsia="微软雅黑"/>
          <w:b/>
          <w:color w:val="1F4D78"/>
          <w:sz w:val="22"/>
        </w:rPr>
        <w:t>软件系统最危险的敌人，往往不是性能，不是技术选型，也不是某个没有修掉的 bug，而是复杂度。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复杂度很少以“我要毁掉这个系统”的样子出现。它通常披着合理性的外衣：为了可用性，我们加一个兜底流程；为了稳定性，我们加一个确认握手；为了可靠性，我们加一个回调补偿；为了兼容更多场景，我们加一个配置项；为了避免极端错误，我们再加一个状态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每一步看起来都对。每一个局部决策都有理由。但系统就是这样一点点变重的。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复杂度为什么容易出现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复杂度不是工程师无能的结果。很多时候，它恰恰来自工程师的责任心。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一个功能上线后，我们会遇到异常输入、网络抖动、用户取消、第三方超时、权限变化、状态不同步、重复请求、并发冲突。为了让系统更稳，我们开始补流程：请求失败了，要不要重试？用户取消了，要不要回滚？对方没响应，要不要超时？超时后又成功了，要不要补偿？补偿失败了，要不要告警？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于是，一个原本简单的流程开始长出分支。分支之间再长出状态。状态之间再长出同步协议。最后，系统从“做一件事”变成“管理一堆可能发生的事”。</w:t>
      </w:r>
    </w:p>
    <w:p>
      <w:pPr>
        <w:spacing w:before="120" w:after="200" w:line="278" w:lineRule="auto"/>
        <w:ind w:left="360" w:right="216"/>
      </w:pPr>
      <w:r>
        <w:rPr>
          <w:rFonts w:ascii="微软雅黑" w:hAnsi="微软雅黑" w:eastAsia="微软雅黑"/>
          <w:b/>
          <w:color w:val="1F4D78"/>
          <w:sz w:val="22"/>
        </w:rPr>
        <w:t>复杂度最隐蔽的地方在于：它往往不是被设计出来的，而是被“合理地积累”出来的。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复杂度的代价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复杂度最直接的代价，是理解成本。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一个简单系统，工程师可以在脑子里模拟它的运行。输入是什么，状态怎么变，失败会怎样，基本能想清楚。一个复杂系统则不行。你必须依赖日志、链路追踪、状态表、回调记录、重试队列，才能拼出当时发生了什么。而且经常拼不完整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失败路径爆炸：成功路径通常只有一条，但失败路径可能有十几条。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测试成本上升：复杂流程必须测试状态组合，组合一多就会失控。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修改变得危险：一个超时策略、重试机制或状态字段，都可能影响隐藏路径。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尤其是涉及双方通信、握手、确认、取消、补偿的系统，很容易出现多个局部真相：A 认为已经取消，B 认为还在等待确认，C 收到了成功回调，用户界面显示处理中，后台任务已经重试。这不是单个 bug，而是系统存在多个局部真相。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成熟软件不可能真正简单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但是，我们也不能天真地说：所有复杂度都不好，软件就应该永远简单。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成熟软件很难保持真正的简单。因为成熟软件要面对真实世界。真实世界有不同用户、不同设备、不同网络、不同权限、不同历史数据、不同业务规则。一个玩具项目可以简单，因为它可以拒绝大多数场景。一个成熟产品不能这样做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更好的抽象可以减少复杂度。比如把散落的回调变成事件流，把多方状态同步变成单一事实源，把临时判断变成明确的领域模型。这些抽象能让系统更清楚。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但抽象本身也是复杂度。一个抽象需要命名，需要边界，需要学习成本，需要维护。抽象如果没有降低总体复杂度，只是把复杂度换了一个更高级的名字，那它就是新的负担。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复杂度也是一种资源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我们通常会把 CPU、内存、磁盘、网络、LLM 上下文、注意力看成资源。资源是有限的，使用它就有成本。复杂度也应该被看成一种资源。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系统能承载的复杂度是有限的。团队能理解的复杂度是有限的。用户能感知的复杂度更是有限的。每增加一个状态、一个配置、一个分支、一个异步回调、一个补偿流程，都在消耗系统的复杂度预算。</w:t>
      </w:r>
    </w:p>
    <w:p>
      <w:pPr>
        <w:spacing w:before="120" w:after="200" w:line="278" w:lineRule="auto"/>
        <w:ind w:left="360" w:right="216"/>
      </w:pPr>
      <w:r>
        <w:rPr>
          <w:rFonts w:ascii="微软雅黑" w:hAnsi="微软雅黑" w:eastAsia="微软雅黑"/>
          <w:b/>
          <w:color w:val="1F4D78"/>
          <w:sz w:val="22"/>
        </w:rPr>
        <w:t>如果一个复杂设计消耗了大量预算，却没有明显提升用户满意度、稳定性或业务能力，它就是亏的。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复杂度必须换来用户价值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一个很实用的判断标准是：复杂度的提升，必须换来用户体验或需求满足的提升。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这个复杂度解决的是高频问题吗？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它解决的是用户真实痛点吗？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它带来的稳定性提升是否可感知？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它是否让系统更容易定位问题？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它是否会制造更多失败路径？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有没有更简单的退化策略？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有些复杂度是必要的。比如支付系统的幂等、权限系统的审计、文件系统的恢复机制。这些复杂度虽然昂贵，但它们守住了用户信任。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但也有很多复杂度只是工程师的焦虑产物。我们害怕某个边界情况，于是设计一个完整机制；害怕机制失败，再设计一个补偿机制；害怕补偿机制不够，再设计一个监控机制。最后，系统确实“考虑得很全面”，但已经没人能真正理解它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克制也是产品能力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苹果是一个很好的正面例子。苹果的产品长期体现出一种技术克制。它不总是最快堆功能的公司，也不总是最频繁改变交互的公司。相反，它经常减少展示的信息，减少用户需要理解的概念，减少界面上同时出现的组件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这种克制并不代表技术能力弱。恰恰相反，克制是一种更难的能力。因为少展示一个选项，背后往往需要系统做更多判断。少暴露一个配置，背后意味着产品必须替用户做取舍。少增加一个流程，意味着团队要承担更清晰的设计责任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用户喜欢的产品，往往不是功能最多的产品，而是让人感觉轻松、稳定、可信的产品。软件最终不是给架构图使用的，是给人使用的。</w:t>
      </w:r>
    </w:p>
    <w:p>
      <w:pPr>
        <w:pStyle w:val="3"/>
        <w:spacing w:before="320" w:after="160"/>
      </w:pPr>
      <w:r>
        <w:rPr>
          <w:rFonts w:ascii="微软雅黑" w:hAnsi="微软雅黑" w:eastAsia="微软雅黑"/>
          <w:b/>
          <w:color w:val="2E74B5"/>
          <w:sz w:val="32"/>
        </w:rPr>
        <w:t>结语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复杂度不是绝对的坏东西。没有复杂度的软件，通常也没有足够的能力。但复杂度必须被管理，必须被审计，必须被证明值得。</w:t>
      </w:r>
    </w:p>
    <w:p>
      <w:pPr>
        <w:spacing w:before="120" w:after="200" w:line="278" w:lineRule="auto"/>
        <w:ind w:left="360" w:right="216"/>
      </w:pPr>
      <w:r>
        <w:rPr>
          <w:rFonts w:ascii="微软雅黑" w:hAnsi="微软雅黑" w:eastAsia="微软雅黑"/>
          <w:b/>
          <w:color w:val="1F4D78"/>
          <w:sz w:val="22"/>
        </w:rPr>
        <w:t>每一个复杂设计都应该回答一个问题：它消耗了系统的理解力、测试力和维护力，换来了什么？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如果答案不清楚，就应该停下来。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软件工程最难的地方，不是把系统做复杂。复杂很容易。真实世界会推着我们走向复杂。难的是在复杂不可避免的时候，仍然保持清醒。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少一点握手，多一点收敛。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少一点局部真相，多一点事实源。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少一点完美机制，多一点可理解的退化。</w:t>
      </w:r>
    </w:p>
    <w:p>
      <w:pPr>
        <w:pStyle w:val="16"/>
        <w:spacing w:after="100" w:line="276" w:lineRule="auto"/>
        <w:ind w:left="720" w:hanging="360"/>
      </w:pPr>
      <w:r>
        <w:rPr>
          <w:rFonts w:ascii="微软雅黑" w:hAnsi="微软雅黑" w:eastAsia="微软雅黑"/>
          <w:sz w:val="21"/>
        </w:rPr>
        <w:t>少一点架构炫技，多一点用户价值。</w:t>
      </w:r>
    </w:p>
    <w:p>
      <w:pPr>
        <w:spacing w:before="0" w:after="140" w:line="283" w:lineRule="auto"/>
      </w:pPr>
      <w:r>
        <w:rPr>
          <w:rFonts w:ascii="微软雅黑" w:hAnsi="微软雅黑" w:eastAsia="微软雅黑"/>
          <w:sz w:val="21"/>
        </w:rPr>
        <w:t>复杂度是软件的死敌。而克制，是工程系统最稀缺的美德。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rFonts w:ascii="微软雅黑" w:hAnsi="微软雅黑" w:eastAsia="微软雅黑"/>
        <w:color w:val="7F7F7F"/>
        <w:sz w:val="17"/>
      </w:rPr>
      <w:t>复杂度，软件的死敌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57B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8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缘不知所深</cp:lastModifiedBy>
  <dcterms:modified xsi:type="dcterms:W3CDTF">2026-05-23T12:24:44Z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57E915BB03D1F0C50C2C116A385DCF42_42</vt:lpwstr>
  </property>
</Properties>
</file>